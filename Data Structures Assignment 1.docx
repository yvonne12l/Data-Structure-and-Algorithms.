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DB089">
      <w:pPr>
        <w:pStyle w:val="2"/>
        <w:jc w:val="both"/>
        <w:rPr>
          <w:rFonts w:hint="default" w:ascii="Times New Roman" w:hAnsi="Times New Roman" w:cs="Times New Roman"/>
          <w:color w:val="auto"/>
          <w:sz w:val="24"/>
          <w:szCs w:val="24"/>
          <w:u w:val="single"/>
        </w:rPr>
      </w:pPr>
      <w:r>
        <w:rPr>
          <w:rFonts w:hint="default" w:ascii="Times New Roman" w:hAnsi="Times New Roman" w:cs="Times New Roman"/>
          <w:color w:val="auto"/>
          <w:sz w:val="24"/>
          <w:szCs w:val="24"/>
          <w:u w:val="single"/>
        </w:rPr>
        <w:t>Data Structures and Algorithms Assignment</w:t>
      </w:r>
    </w:p>
    <w:p w14:paraId="71AD4164">
      <w:pPr>
        <w:rPr>
          <w:rFonts w:hint="default" w:ascii="Times New Roman" w:hAnsi="Times New Roman" w:cs="Times New Roman"/>
          <w:color w:val="auto"/>
          <w:sz w:val="24"/>
          <w:szCs w:val="24"/>
          <w:u w:val="single"/>
        </w:rPr>
      </w:pPr>
    </w:p>
    <w:p w14:paraId="6A811E72">
      <w:pPr>
        <w:rPr>
          <w:rFonts w:hint="default" w:ascii="Times New Roman" w:hAnsi="Times New Roman"/>
          <w:color w:val="auto"/>
          <w:sz w:val="24"/>
          <w:szCs w:val="24"/>
          <w:u w:val="none"/>
        </w:rPr>
      </w:pPr>
      <w:r>
        <w:rPr>
          <w:rFonts w:hint="default" w:ascii="Times New Roman" w:hAnsi="Times New Roman"/>
          <w:color w:val="auto"/>
          <w:sz w:val="24"/>
          <w:szCs w:val="24"/>
          <w:u w:val="none"/>
        </w:rPr>
        <w:t>Bsccs/2025/43643 Clinton Kiplagat</w:t>
      </w:r>
    </w:p>
    <w:p w14:paraId="3F96DE2E">
      <w:pPr>
        <w:rPr>
          <w:rFonts w:hint="default" w:ascii="Times New Roman" w:hAnsi="Times New Roman"/>
          <w:color w:val="auto"/>
          <w:sz w:val="24"/>
          <w:szCs w:val="24"/>
          <w:u w:val="none"/>
        </w:rPr>
      </w:pPr>
      <w:r>
        <w:rPr>
          <w:rFonts w:hint="default" w:ascii="Times New Roman" w:hAnsi="Times New Roman"/>
          <w:color w:val="auto"/>
          <w:sz w:val="24"/>
          <w:szCs w:val="24"/>
          <w:u w:val="none"/>
        </w:rPr>
        <w:t>Bsccs/2025/58367 Michelle Mutheu</w:t>
      </w:r>
    </w:p>
    <w:p w14:paraId="57698DE4">
      <w:pPr>
        <w:rPr>
          <w:rFonts w:hint="default" w:ascii="Times New Roman" w:hAnsi="Times New Roman"/>
          <w:color w:val="auto"/>
          <w:sz w:val="24"/>
          <w:szCs w:val="24"/>
          <w:u w:val="none"/>
        </w:rPr>
      </w:pPr>
      <w:r>
        <w:rPr>
          <w:rFonts w:hint="default" w:ascii="Times New Roman" w:hAnsi="Times New Roman"/>
          <w:color w:val="auto"/>
          <w:sz w:val="24"/>
          <w:szCs w:val="24"/>
          <w:u w:val="none"/>
        </w:rPr>
        <w:t>Bsccs/2025/59872 Jacinta Mwende</w:t>
      </w:r>
    </w:p>
    <w:p w14:paraId="37AD64CF">
      <w:pPr>
        <w:rPr>
          <w:rFonts w:hint="default" w:ascii="Times New Roman" w:hAnsi="Times New Roman"/>
          <w:color w:val="auto"/>
          <w:sz w:val="24"/>
          <w:szCs w:val="24"/>
          <w:u w:val="none"/>
        </w:rPr>
      </w:pPr>
      <w:r>
        <w:rPr>
          <w:rFonts w:hint="default" w:ascii="Times New Roman" w:hAnsi="Times New Roman"/>
          <w:color w:val="auto"/>
          <w:sz w:val="24"/>
          <w:szCs w:val="24"/>
          <w:u w:val="none"/>
        </w:rPr>
        <w:t>Bsccs/2025/59368 Joan Mulei</w:t>
      </w:r>
    </w:p>
    <w:p w14:paraId="461434A7">
      <w:pPr>
        <w:rPr>
          <w:rFonts w:hint="default" w:ascii="Times New Roman" w:hAnsi="Times New Roman"/>
          <w:color w:val="auto"/>
          <w:sz w:val="24"/>
          <w:szCs w:val="24"/>
          <w:u w:val="none"/>
        </w:rPr>
      </w:pPr>
      <w:r>
        <w:rPr>
          <w:rFonts w:hint="default" w:ascii="Times New Roman" w:hAnsi="Times New Roman"/>
          <w:color w:val="auto"/>
          <w:sz w:val="24"/>
          <w:szCs w:val="24"/>
          <w:u w:val="none"/>
        </w:rPr>
        <w:t>BSCCS/2025/39591 Mulki Issack</w:t>
      </w:r>
    </w:p>
    <w:p w14:paraId="3DAD9064">
      <w:pPr>
        <w:rPr>
          <w:rFonts w:hint="default" w:ascii="Times New Roman" w:hAnsi="Times New Roman"/>
          <w:color w:val="auto"/>
          <w:sz w:val="24"/>
          <w:szCs w:val="24"/>
          <w:u w:val="none"/>
        </w:rPr>
      </w:pPr>
      <w:r>
        <w:rPr>
          <w:rFonts w:hint="default" w:ascii="Times New Roman" w:hAnsi="Times New Roman"/>
          <w:color w:val="auto"/>
          <w:sz w:val="24"/>
          <w:szCs w:val="24"/>
          <w:u w:val="none"/>
        </w:rPr>
        <w:t>BSCCS/2025/59424 Yvonne Mureithi</w:t>
      </w:r>
    </w:p>
    <w:p w14:paraId="656D675E">
      <w:pPr>
        <w:rPr>
          <w:rFonts w:hint="default" w:ascii="Times New Roman" w:hAnsi="Times New Roman"/>
          <w:color w:val="auto"/>
          <w:sz w:val="24"/>
          <w:szCs w:val="24"/>
          <w:u w:val="none"/>
        </w:rPr>
      </w:pPr>
      <w:r>
        <w:rPr>
          <w:rFonts w:hint="default" w:ascii="Times New Roman" w:hAnsi="Times New Roman"/>
          <w:color w:val="auto"/>
          <w:sz w:val="24"/>
          <w:szCs w:val="24"/>
          <w:u w:val="none"/>
        </w:rPr>
        <w:t>BSCCS/2025/56368 Hurley Jules</w:t>
      </w:r>
    </w:p>
    <w:p w14:paraId="776553C5">
      <w:pPr>
        <w:rPr>
          <w:rFonts w:hint="default" w:ascii="Times New Roman" w:hAnsi="Times New Roman"/>
          <w:color w:val="auto"/>
          <w:sz w:val="24"/>
          <w:szCs w:val="24"/>
          <w:u w:val="none"/>
        </w:rPr>
      </w:pPr>
      <w:r>
        <w:rPr>
          <w:rFonts w:hint="default" w:ascii="Times New Roman" w:hAnsi="Times New Roman"/>
          <w:color w:val="auto"/>
          <w:sz w:val="24"/>
          <w:szCs w:val="24"/>
          <w:u w:val="none"/>
        </w:rPr>
        <w:t>BSCCS/2025/43709 Sumeya Mohamed</w:t>
      </w:r>
    </w:p>
    <w:p w14:paraId="42C6BD41">
      <w:pPr>
        <w:rPr>
          <w:rFonts w:hint="default" w:ascii="Times New Roman" w:hAnsi="Times New Roman"/>
          <w:color w:val="auto"/>
          <w:sz w:val="24"/>
          <w:szCs w:val="24"/>
          <w:u w:val="none"/>
        </w:rPr>
      </w:pPr>
      <w:r>
        <w:rPr>
          <w:rFonts w:hint="default" w:ascii="Times New Roman" w:hAnsi="Times New Roman"/>
          <w:color w:val="auto"/>
          <w:sz w:val="24"/>
          <w:szCs w:val="24"/>
          <w:u w:val="none"/>
        </w:rPr>
        <w:t>BSCCS/2025/45195 KANYI CHAPLINE</w:t>
      </w:r>
    </w:p>
    <w:p w14:paraId="01F41984">
      <w:pPr>
        <w:rPr>
          <w:rFonts w:hint="default" w:ascii="Times New Roman" w:hAnsi="Times New Roman" w:cs="Times New Roman"/>
          <w:color w:val="auto"/>
          <w:sz w:val="24"/>
          <w:szCs w:val="24"/>
          <w:u w:val="none"/>
        </w:rPr>
      </w:pPr>
      <w:r>
        <w:rPr>
          <w:rFonts w:hint="default" w:ascii="Times New Roman" w:hAnsi="Times New Roman"/>
          <w:color w:val="auto"/>
          <w:sz w:val="24"/>
          <w:szCs w:val="24"/>
          <w:u w:val="none"/>
        </w:rPr>
        <w:t>BSCCS/2025/59799 Filsan Farah</w:t>
      </w:r>
      <w:bookmarkStart w:id="0" w:name="_GoBack"/>
      <w:bookmarkEnd w:id="0"/>
    </w:p>
    <w:p w14:paraId="243E8BD1">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1: Write code to represent each data structure classification and types</w:t>
      </w:r>
    </w:p>
    <w:p w14:paraId="01CCBA2C">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D</w:t>
      </w:r>
      <w:r>
        <w:rPr>
          <w:rFonts w:hint="default" w:ascii="Times New Roman" w:hAnsi="Times New Roman" w:cs="Times New Roman"/>
          <w:sz w:val="24"/>
          <w:szCs w:val="24"/>
        </w:rPr>
        <w:t>ata structures are divided into Linear (Array, Linked List, Stack, Queue) and Non-Linear (Tree, Graph). The following C language examples represent each type.</w:t>
      </w:r>
    </w:p>
    <w:p w14:paraId="2A30235A">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Array Example:</w:t>
      </w:r>
      <w:r>
        <w:rPr>
          <w:rFonts w:hint="default" w:ascii="Times New Roman" w:hAnsi="Times New Roman" w:cs="Times New Roman"/>
          <w:sz w:val="24"/>
          <w:szCs w:val="24"/>
        </w:rPr>
        <w:br w:type="textWrapping"/>
      </w:r>
    </w:p>
    <w:p w14:paraId="7281010D">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int arr[5] = {1,2,3,4,5};</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for(int i=0;i&lt;5;i++) printf("%d ", arr[i]);</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0;</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1B2C67A8">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Linked List Example:</w:t>
      </w:r>
      <w:r>
        <w:rPr>
          <w:rFonts w:hint="default" w:ascii="Times New Roman" w:hAnsi="Times New Roman" w:cs="Times New Roman"/>
          <w:sz w:val="24"/>
          <w:szCs w:val="24"/>
        </w:rPr>
        <w:br w:type="textWrapping"/>
      </w:r>
    </w:p>
    <w:p w14:paraId="5DAFA1E7">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#include &lt;stdlib.h&gt;</w:t>
      </w:r>
      <w:r>
        <w:rPr>
          <w:rFonts w:hint="default" w:ascii="Times New Roman" w:hAnsi="Times New Roman" w:cs="Times New Roman"/>
          <w:sz w:val="24"/>
          <w:szCs w:val="24"/>
        </w:rPr>
        <w:br w:type="textWrapping"/>
      </w:r>
      <w:r>
        <w:rPr>
          <w:rFonts w:hint="default" w:ascii="Times New Roman" w:hAnsi="Times New Roman" w:cs="Times New Roman"/>
          <w:sz w:val="24"/>
          <w:szCs w:val="24"/>
        </w:rPr>
        <w:t>struct Node { int data; struct Node* next; };</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struct Node* head = malloc(sizeof(struct Node));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head-&gt;data = 10; head-&gt;next = NULL;</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printf("%d", head-&gt;data);</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return 0;</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14DEF8F6">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Stack Example:</w:t>
      </w:r>
      <w:r>
        <w:rPr>
          <w:rFonts w:hint="default" w:ascii="Times New Roman" w:hAnsi="Times New Roman" w:cs="Times New Roman"/>
          <w:sz w:val="24"/>
          <w:szCs w:val="24"/>
        </w:rPr>
        <w:br w:type="textWrapping"/>
      </w:r>
    </w:p>
    <w:p w14:paraId="6D0B0244">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int stack[5], top=-1;</w:t>
      </w:r>
      <w:r>
        <w:rPr>
          <w:rFonts w:hint="default" w:ascii="Times New Roman" w:hAnsi="Times New Roman" w:cs="Times New Roman"/>
          <w:sz w:val="24"/>
          <w:szCs w:val="24"/>
        </w:rPr>
        <w:br w:type="textWrapping"/>
      </w:r>
      <w:r>
        <w:rPr>
          <w:rFonts w:hint="default" w:ascii="Times New Roman" w:hAnsi="Times New Roman" w:cs="Times New Roman"/>
          <w:sz w:val="24"/>
          <w:szCs w:val="24"/>
        </w:rPr>
        <w:t>void push(int v){ if(top&lt;4) stack[++top]=v; }</w:t>
      </w:r>
      <w:r>
        <w:rPr>
          <w:rFonts w:hint="default" w:ascii="Times New Roman" w:hAnsi="Times New Roman" w:cs="Times New Roman"/>
          <w:sz w:val="24"/>
          <w:szCs w:val="24"/>
        </w:rPr>
        <w:br w:type="textWrapping"/>
      </w:r>
      <w:r>
        <w:rPr>
          <w:rFonts w:hint="default" w:ascii="Times New Roman" w:hAnsi="Times New Roman" w:cs="Times New Roman"/>
          <w:sz w:val="24"/>
          <w:szCs w:val="24"/>
        </w:rPr>
        <w:t>void pop(){ if(top&gt;=0) top--; }</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push(10); push(20); pop(); printf("%d", stack[top]); return 0; }</w:t>
      </w:r>
    </w:p>
    <w:p w14:paraId="3A60AFEE">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Queue Example:</w:t>
      </w:r>
      <w:r>
        <w:rPr>
          <w:rFonts w:hint="default" w:ascii="Times New Roman" w:hAnsi="Times New Roman" w:cs="Times New Roman"/>
          <w:sz w:val="24"/>
          <w:szCs w:val="24"/>
        </w:rPr>
        <w:br w:type="textWrapping"/>
      </w:r>
    </w:p>
    <w:p w14:paraId="11DBFAA2">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int queue[5], front=-1, rear=-1;</w:t>
      </w:r>
      <w:r>
        <w:rPr>
          <w:rFonts w:hint="default" w:ascii="Times New Roman" w:hAnsi="Times New Roman" w:cs="Times New Roman"/>
          <w:sz w:val="24"/>
          <w:szCs w:val="24"/>
        </w:rPr>
        <w:br w:type="textWrapping"/>
      </w:r>
      <w:r>
        <w:rPr>
          <w:rFonts w:hint="default" w:ascii="Times New Roman" w:hAnsi="Times New Roman" w:cs="Times New Roman"/>
          <w:sz w:val="24"/>
          <w:szCs w:val="24"/>
        </w:rPr>
        <w:t>void enqueue(int v){ if(front==-1) front=0; if(rear&lt;4) queue[++rear]=v; }</w:t>
      </w:r>
      <w:r>
        <w:rPr>
          <w:rFonts w:hint="default" w:ascii="Times New Roman" w:hAnsi="Times New Roman" w:cs="Times New Roman"/>
          <w:sz w:val="24"/>
          <w:szCs w:val="24"/>
        </w:rPr>
        <w:br w:type="textWrapping"/>
      </w:r>
      <w:r>
        <w:rPr>
          <w:rFonts w:hint="default" w:ascii="Times New Roman" w:hAnsi="Times New Roman" w:cs="Times New Roman"/>
          <w:sz w:val="24"/>
          <w:szCs w:val="24"/>
        </w:rPr>
        <w:t>void dequeue(){ if(front&lt;=rear) front++; }</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enqueue(10); enqueue(20); dequeue(); printf("%d", queue[front]); return 0; }</w:t>
      </w:r>
    </w:p>
    <w:p w14:paraId="493162B3">
      <w:pPr>
        <w:rPr>
          <w:rFonts w:hint="default" w:ascii="Times New Roman" w:hAnsi="Times New Roman" w:cs="Times New Roman"/>
          <w:sz w:val="24"/>
          <w:szCs w:val="24"/>
        </w:rPr>
      </w:pPr>
      <w:r>
        <w:rPr>
          <w:rFonts w:hint="default" w:ascii="Times New Roman" w:hAnsi="Times New Roman" w:cs="Times New Roman"/>
          <w:color w:val="0000FF"/>
          <w:sz w:val="24"/>
          <w:szCs w:val="24"/>
        </w:rPr>
        <w:br w:type="textWrapping"/>
      </w:r>
      <w:r>
        <w:rPr>
          <w:rFonts w:hint="default" w:ascii="Times New Roman" w:hAnsi="Times New Roman" w:cs="Times New Roman"/>
          <w:color w:val="0000FF"/>
          <w:sz w:val="24"/>
          <w:szCs w:val="24"/>
        </w:rPr>
        <w:t>Tree Example:</w:t>
      </w:r>
      <w:r>
        <w:rPr>
          <w:rFonts w:hint="default" w:ascii="Times New Roman" w:hAnsi="Times New Roman" w:cs="Times New Roman"/>
          <w:sz w:val="24"/>
          <w:szCs w:val="24"/>
        </w:rPr>
        <w:br w:type="textWrapping"/>
      </w:r>
    </w:p>
    <w:p w14:paraId="6FECDAAE">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#include &lt;stdlib.h&gt;</w:t>
      </w:r>
      <w:r>
        <w:rPr>
          <w:rFonts w:hint="default" w:ascii="Times New Roman" w:hAnsi="Times New Roman" w:cs="Times New Roman"/>
          <w:sz w:val="24"/>
          <w:szCs w:val="24"/>
        </w:rPr>
        <w:br w:type="textWrapping"/>
      </w:r>
      <w:r>
        <w:rPr>
          <w:rFonts w:hint="default" w:ascii="Times New Roman" w:hAnsi="Times New Roman" w:cs="Times New Roman"/>
          <w:sz w:val="24"/>
          <w:szCs w:val="24"/>
        </w:rPr>
        <w:t>struct Node { int data; struct Node *left,*right; };</w:t>
      </w:r>
      <w:r>
        <w:rPr>
          <w:rFonts w:hint="default" w:ascii="Times New Roman" w:hAnsi="Times New Roman" w:cs="Times New Roman"/>
          <w:sz w:val="24"/>
          <w:szCs w:val="24"/>
        </w:rPr>
        <w:br w:type="textWrapping"/>
      </w:r>
      <w:r>
        <w:rPr>
          <w:rFonts w:hint="default" w:ascii="Times New Roman" w:hAnsi="Times New Roman" w:cs="Times New Roman"/>
          <w:sz w:val="24"/>
          <w:szCs w:val="24"/>
        </w:rPr>
        <w:t>struct Node* newNode(int v){ struct Node* n=malloc(sizeof(struct Node)); n-&gt;data=v; n-&gt;left=n-&gt;right=NULL; return n; }</w:t>
      </w:r>
      <w:r>
        <w:rPr>
          <w:rFonts w:hint="default" w:ascii="Times New Roman" w:hAnsi="Times New Roman" w:cs="Times New Roman"/>
          <w:sz w:val="24"/>
          <w:szCs w:val="24"/>
        </w:rPr>
        <w:br w:type="textWrapping"/>
      </w:r>
      <w:r>
        <w:rPr>
          <w:rFonts w:hint="default" w:ascii="Times New Roman" w:hAnsi="Times New Roman" w:cs="Times New Roman"/>
          <w:sz w:val="24"/>
          <w:szCs w:val="24"/>
        </w:rPr>
        <w:t>int main(){ struct Node* root=newNode(1); root-&gt;left=newNode(2); root-&gt;right=newNode(3); printf("%d", root-&gt;data); return 0; }</w:t>
      </w:r>
    </w:p>
    <w:p w14:paraId="633C41DC">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Graph Example:</w:t>
      </w:r>
      <w:r>
        <w:rPr>
          <w:rFonts w:hint="default" w:ascii="Times New Roman" w:hAnsi="Times New Roman" w:cs="Times New Roman"/>
          <w:sz w:val="24"/>
          <w:szCs w:val="24"/>
        </w:rPr>
        <w:br w:type="textWrapping"/>
      </w:r>
    </w:p>
    <w:p w14:paraId="01213876">
      <w:pPr>
        <w:rPr>
          <w:rFonts w:hint="default" w:ascii="Times New Roman" w:hAnsi="Times New Roman" w:cs="Times New Roman"/>
          <w:sz w:val="24"/>
          <w:szCs w:val="24"/>
        </w:rPr>
      </w:pPr>
      <w:r>
        <w:rPr>
          <w:rFonts w:hint="default" w:ascii="Times New Roman" w:hAnsi="Times New Roman" w:cs="Times New Roman"/>
          <w:sz w:val="24"/>
          <w:szCs w:val="24"/>
        </w:rPr>
        <w:t>#include &lt;stdio.h&gt;</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int main(){ int graph[3][3]={{0,1,1},{1,0,1},{1,1,0}}; </w:t>
      </w:r>
    </w:p>
    <w:p w14:paraId="10E1587A">
      <w:pPr>
        <w:rPr>
          <w:rFonts w:hint="default" w:ascii="Times New Roman" w:hAnsi="Times New Roman" w:cs="Times New Roman"/>
          <w:sz w:val="24"/>
          <w:szCs w:val="24"/>
        </w:rPr>
      </w:pPr>
      <w:r>
        <w:rPr>
          <w:rFonts w:hint="default" w:ascii="Times New Roman" w:hAnsi="Times New Roman" w:cs="Times New Roman"/>
          <w:sz w:val="24"/>
          <w:szCs w:val="24"/>
        </w:rPr>
        <w:t>printf("Graph created"); return 0; }</w:t>
      </w:r>
    </w:p>
    <w:p w14:paraId="716110AF">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2: Where data structures are applied and reasons</w:t>
      </w:r>
    </w:p>
    <w:p w14:paraId="32E63221">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Arrays are used in storing lists such as student marks because they allow fast access using index positions.</w:t>
      </w:r>
    </w:p>
    <w:p w14:paraId="0A126D67">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Linked lists are used in applications like music playlists because they allow easy insertion and removal of items. </w:t>
      </w:r>
    </w:p>
    <w:p w14:paraId="78597E0C">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Stacks are used in undo and redo operations because they follow Last-In-First-Out order. </w:t>
      </w:r>
    </w:p>
    <w:p w14:paraId="3D519AB5">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Queues are used in printer systems and scheduling because they follow First-In-First-Out order. </w:t>
      </w:r>
    </w:p>
    <w:p w14:paraId="73FFE4CE">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Trees are used in file systems and databases because they organize data hierarchically. </w:t>
      </w:r>
    </w:p>
    <w:p w14:paraId="6C4E8AD9">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Graphs are used in social networks and navigation systems because they show relationships between objects.</w:t>
      </w:r>
    </w:p>
    <w:p w14:paraId="2FE6BB40">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3: Examples of applications using data structures and algorithms</w:t>
      </w:r>
    </w:p>
    <w:p w14:paraId="36434FCC">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Arrays with searching algorithms are used in school systems to find student records quickly. </w:t>
      </w:r>
    </w:p>
    <w:p w14:paraId="6B5DA48D">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Stacks are used in calculators to evaluate expressions. </w:t>
      </w:r>
    </w:p>
    <w:p w14:paraId="6EE000B0">
      <w:pPr>
        <w:numPr>
          <w:ilvl w:val="0"/>
          <w:numId w:val="7"/>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Queues with scheduling algorithms are used in operating systems to manage tasks. </w:t>
      </w:r>
    </w:p>
    <w:p w14:paraId="0158CF1E">
      <w:pPr>
        <w:numPr>
          <w:ilvl w:val="0"/>
          <w:numId w:val="7"/>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Trees with binary search algorithms are used in databases to locate data efficiently. </w:t>
      </w:r>
    </w:p>
    <w:p w14:paraId="4B4E078D">
      <w:pPr>
        <w:numPr>
          <w:ilvl w:val="0"/>
          <w:numId w:val="7"/>
        </w:numPr>
        <w:tabs>
          <w:tab w:val="clear" w:pos="420"/>
        </w:tabs>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Graphs with shortest path algorithms are used in map applications to determine the best routes.</w:t>
      </w:r>
    </w:p>
    <w:p w14:paraId="51D35E14">
      <w:pPr>
        <w:numPr>
          <w:numId w:val="0"/>
        </w:numPr>
        <w:ind w:leftChars="0"/>
        <w:rPr>
          <w:rFonts w:hint="default" w:ascii="Times New Roman" w:hAnsi="Times New Roman" w:cs="Times New Roman"/>
          <w:sz w:val="24"/>
          <w:szCs w:val="24"/>
        </w:rPr>
      </w:pPr>
    </w:p>
    <w:p w14:paraId="7F71A91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4: How data structures and algorithms work within systems</w:t>
      </w:r>
    </w:p>
    <w:p w14:paraId="04485D60">
      <w:pPr>
        <w:rPr>
          <w:rFonts w:hint="default" w:ascii="Times New Roman" w:hAnsi="Times New Roman" w:cs="Times New Roman"/>
          <w:sz w:val="24"/>
          <w:szCs w:val="24"/>
        </w:rPr>
      </w:pPr>
      <w:r>
        <w:rPr>
          <w:rFonts w:hint="default" w:ascii="Times New Roman" w:hAnsi="Times New Roman" w:cs="Times New Roman"/>
          <w:sz w:val="24"/>
          <w:szCs w:val="24"/>
        </w:rPr>
        <w:t>Data structures organize data in memory while algorithms provide step-by-step procedures to process that data. In computer systems, queues help manage processes, stacks manage function calls, trees help store and search database records, and graphs assist in network routing. These structures improve performance by making operations faster and more efficient.</w:t>
      </w:r>
    </w:p>
    <w:p w14:paraId="1A584681">
      <w:pPr>
        <w:rPr>
          <w:rFonts w:hint="default" w:ascii="Times New Roman" w:hAnsi="Times New Roman" w:cs="Times New Roman"/>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CD4A89"/>
    <w:multiLevelType w:val="singleLevel"/>
    <w:tmpl w:val="FACD4A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97816"/>
    <w:rsid w:val="381B4D55"/>
    <w:rsid w:val="53B238B2"/>
    <w:rsid w:val="5A72006F"/>
    <w:rsid w:val="6F5B51C0"/>
    <w:rsid w:val="727C6E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Michele Mutheu</cp:lastModifiedBy>
  <dcterms:modified xsi:type="dcterms:W3CDTF">2026-02-16T20:13:27Z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97BC733232D64C689E9FA385D7644C93_13</vt:lpwstr>
  </property>
</Properties>
</file>